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  <w:rPr>
          <w:lang w:val="en-US"/>
        </w:rPr>
      </w:pPr>
      <w:r>
        <w:rPr>
          <w:lang w:val="en-US"/>
        </w:rP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 xml:space="preserve">: </w:t>
      </w:r>
      <w:r>
        <w:rPr>
          <w:lang w:val="en-US"/>
        </w:rPr>
        <w:t>S1L4</w:t>
      </w:r>
      <w:r>
        <w:br/>
      </w:r>
    </w:p>
    <w:p>
      <w:pPr>
        <w:pStyle w:val="38"/>
      </w:pPr>
      <w:r>
        <w:t xml:space="preserve">DBMS </w:t>
      </w:r>
      <w:r>
        <w:rPr>
          <w:lang w:val="en-US"/>
        </w:rPr>
        <w:t xml:space="preserve">TASK - </w:t>
      </w:r>
      <w:r>
        <w:rPr>
          <w:lang w:val="en-US"/>
        </w:rPr>
        <w:t xml:space="preserve">4 </w:t>
      </w:r>
      <w:r>
        <w:t>REPORT</w:t>
      </w:r>
    </w:p>
    <w:p>
      <w:r>
        <w:rPr>
          <w:sz w:val="28"/>
          <w:szCs w:val="24"/>
        </w:rPr>
        <w:t>Title:</w:t>
      </w:r>
      <w:r>
        <w:rPr>
          <w:sz w:val="28"/>
          <w:szCs w:val="24"/>
          <w:lang w:val="en-US"/>
        </w:rPr>
        <w:t>Using Functions in Queries and Writing Sub Queries</w:t>
      </w:r>
      <w:r>
        <w:br/>
      </w: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VTU</w:t>
            </w:r>
            <w:r>
              <w:rPr>
                <w:lang w:val="en-US"/>
              </w:rPr>
              <w:t>27560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24UECS</w:t>
            </w:r>
            <w:r>
              <w:rPr>
                <w:lang w:val="en-US"/>
              </w:rPr>
              <w:t>0211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M.V.Pavan Dheeraj Reddy </w:t>
            </w:r>
            <w:bookmarkStart w:id="0" w:name="_GoBack"/>
            <w:bookmarkEnd w:id="0"/>
          </w:p>
        </w:tc>
      </w:tr>
    </w:tbl>
    <w:p>
      <w:r>
        <w:br/>
      </w:r>
    </w:p>
    <w:p>
      <w:r>
        <w:br/>
      </w:r>
    </w:p>
    <w:p>
      <w:r>
        <w:br w:type="page"/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4</w:t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Using Functions in Queries and Writing Sub Queries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</w:p>
    <w:p>
      <w:pPr>
        <w:pStyle w:val="15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all team details, including the count of winning matches for each team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15"/>
        <w:numPr>
          <w:ilvl w:val="0"/>
          <w:numId w:val="1"/>
        </w:numPr>
        <w:spacing w:line="274" w:lineRule="exact"/>
      </w:pPr>
      <w:r>
        <w:t>To retrieve the team details who won the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retrieve players and match details of players who are above 25 years old. 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retrieve the details of Team who have not played any matches.</w:t>
      </w:r>
    </w:p>
    <w:p>
      <w:pPr>
        <w:pStyle w:val="40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To retrieve the teamid, boardid, teamname, and playername for a particular playerid given.</w:t>
      </w:r>
    </w:p>
    <w:p>
      <w:pPr>
        <w:jc w:val="both"/>
        <w:rPr>
          <w:rFonts w:ascii="Times New Roman" w:eastAsia="Times New Roman" w:cs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15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b/>
        </w:rPr>
      </w:pPr>
      <w:r>
        <w:rPr>
          <w:b/>
        </w:rPr>
        <w:t>Output:</w:t>
      </w:r>
    </w:p>
    <w:p>
      <w:pPr>
        <w:pStyle w:val="15"/>
        <w:spacing w:line="274" w:lineRule="exact"/>
        <w:jc w:val="both"/>
        <w:rPr>
          <w:b/>
        </w:rPr>
      </w:pP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TCB02       TIGER ROCK               S.KANNAN                  BEN GEORGE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</w:p>
    <w:p>
      <w:pPr>
        <w:pStyle w:val="15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15"/>
        <w:spacing w:line="274" w:lineRule="exact"/>
        <w:rPr>
          <w:spacing w:val="-1"/>
        </w:rPr>
      </w:pPr>
    </w:p>
    <w:p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  <w:tab/>
        <w:t>THUNDER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  <w:tab/>
        <w:t>ROCK</w:t>
        <w:tab/>
        <w:tab/>
        <w:tab/>
        <w:t>1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  <w:tab/>
        <w:t>RAINBOW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  <w:tab/>
        <w:t>AVG EXPRESS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  <w:tab/>
        <w:t>PANTHER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  <w:tab/>
        <w:t>ABS EXPRESS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  <w:tab/>
        <w:t>ANGRY BARD</w:t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  <w:tab/>
        <w:t>TIGER ROCK</w:t>
        <w:tab/>
        <w:tab/>
        <w:t>1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  <w:tab/>
        <w:t>EAGLE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  <w:tab/>
        <w:t>KINGS</w:t>
        <w:tab/>
        <w:tab/>
        <w:t>0</w:t>
      </w:r>
    </w:p>
    <w:p>
      <w:pPr>
        <w:pStyle w:val="15"/>
        <w:spacing w:line="274" w:lineRule="exact"/>
        <w:jc w:val="both"/>
        <w:rPr>
          <w:spacing w:val="-1"/>
        </w:rPr>
      </w:pPr>
    </w:p>
    <w:p>
      <w:pPr>
        <w:pStyle w:val="15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the team details who won the matches.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SQL&gt; SELECT * FROM team t WHERE t.teamid IN (SELECT teamid1 FROM match WHERE INSTR(result, teamid1) &gt; 0 UNION SELECT teamid2 FROM match WHERE INSTR(result, teamid2) &gt;)</w:t>
      </w:r>
    </w:p>
    <w:p>
      <w:pPr>
        <w:pStyle w:val="15"/>
        <w:spacing w:line="274" w:lineRule="exact"/>
      </w:pPr>
    </w:p>
    <w:p>
      <w:pPr>
        <w:pStyle w:val="15"/>
        <w:spacing w:line="274" w:lineRule="exact"/>
      </w:pPr>
      <w:r>
        <w:t>TEAMID  BOARDID   NAME                     COACH                        CAPTAIN</w:t>
      </w:r>
    </w:p>
    <w:p>
      <w:pPr>
        <w:pStyle w:val="15"/>
        <w:spacing w:line="274" w:lineRule="exact"/>
      </w:pPr>
      <w:r>
        <w:t>---------- ---------- ------------------------------- --------------------------- ------------------------------</w:t>
      </w:r>
    </w:p>
    <w:p>
      <w:pPr>
        <w:pStyle w:val="15"/>
        <w:spacing w:line="274" w:lineRule="exact"/>
      </w:pPr>
      <w:r>
        <w:t>TCB01      BID02</w:t>
        <w:tab/>
        <w:t xml:space="preserve">  ANGRY BARD       TOM BABU                 CINIL JOHN</w:t>
      </w:r>
    </w:p>
    <w:p>
      <w:pPr>
        <w:pStyle w:val="15"/>
        <w:spacing w:line="274" w:lineRule="exact"/>
      </w:pPr>
      <w:r>
        <w:t xml:space="preserve">TRICB01  BID04       </w:t>
        <w:tab/>
        <w:t xml:space="preserve">  ROCK                       K.PAUL                       K.MUTHU</w:t>
      </w:r>
    </w:p>
    <w:p>
      <w:pPr>
        <w:pStyle w:val="15"/>
        <w:spacing w:line="274" w:lineRule="exact"/>
      </w:pPr>
      <w:r>
        <w:t>2 rows selected.</w:t>
      </w: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players and match details of players who are above 25 years old.</w:t>
      </w:r>
    </w:p>
    <w:p>
      <w:pPr>
        <w:pStyle w:val="15"/>
        <w:spacing w:line="274" w:lineRule="exact"/>
      </w:pPr>
    </w:p>
    <w:p>
      <w:pPr>
        <w:pStyle w:val="15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  <w:jc w:val="both"/>
      </w:pPr>
      <w:r>
        <w:t>PLAYER PLAYERNAME   AGE MATCHID    MATCH_DAT      TIME1 RESULT</w:t>
      </w:r>
    </w:p>
    <w:p>
      <w:pPr>
        <w:pStyle w:val="15"/>
        <w:spacing w:line="274" w:lineRule="exact"/>
        <w:jc w:val="both"/>
      </w:pPr>
      <w:r>
        <w:t>------ -------------------------- ---------- ---------- --------- ---------- --------------------</w:t>
      </w:r>
    </w:p>
    <w:p>
      <w:pPr>
        <w:pStyle w:val="15"/>
        <w:spacing w:line="274" w:lineRule="exact"/>
        <w:jc w:val="both"/>
      </w:pPr>
      <w:r>
        <w:t xml:space="preserve">1      Raj                                 27 </w:t>
        <w:tab/>
        <w:t xml:space="preserve">M01        </w:t>
        <w:tab/>
        <w:t xml:space="preserve">22-JUN-22        1.3 </w:t>
        <w:tab/>
        <w:t>TCB01 - WIN</w:t>
      </w:r>
    </w:p>
    <w:p>
      <w:pPr>
        <w:pStyle w:val="15"/>
        <w:spacing w:line="274" w:lineRule="exact"/>
        <w:jc w:val="both"/>
      </w:pPr>
    </w:p>
    <w:p>
      <w:pPr>
        <w:pStyle w:val="15"/>
        <w:spacing w:line="274" w:lineRule="exact"/>
      </w:pPr>
    </w:p>
    <w:p>
      <w:pPr>
        <w:pStyle w:val="15"/>
        <w:numPr>
          <w:ilvl w:val="1"/>
          <w:numId w:val="3"/>
        </w:numPr>
        <w:spacing w:line="274" w:lineRule="exact"/>
      </w:pPr>
      <w:r>
        <w:t>To retrieve the details of Team who have not played any matches.</w:t>
      </w:r>
    </w:p>
    <w:p>
      <w:pPr>
        <w:pStyle w:val="15"/>
        <w:spacing w:line="274" w:lineRule="exact"/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TEAMNAME                       COACH                          CAPTAIN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---------- ------------------------------ ------------------------------ ------------------------------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RAINBOW                        S.RAJESHKUMAR            MANIMARAN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MCB01     PANTHER                        SARAVANAN                    R.SUNILKUMAR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TUCB01   THUNDER                        D ALEX                              BARATHI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SCB01      EAGLE                              SOMU                                 SRI HARI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TICB01     KINGS                              D ANAND                           MATHAN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40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cs="Times New Roman" w:hAnsi="Times New Roman"/>
          <w:sz w:val="24"/>
          <w:szCs w:val="24"/>
          <w:lang w:val="en-US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/>
        </w:rPr>
        <w:t>To retrieve the teamid, boardid, teamname, and playername for a particular playerid given.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SELECT t.teamid, t.boardid, t.name, p.fname FROM team t JOIN player p ON t.teamid = p.teamid WHERE p.playerid = '66';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BOARDID    NAME                           FNAME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---------- ---------- ------------------------------ ------------------------------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 BID03            RAINBOW                    Ganesh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Result:</w:t>
      </w:r>
    </w:p>
    <w:p>
      <w:pPr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query using joins and writing subqueries has been done successfully.</w:t>
      </w:r>
    </w:p>
    <w:p>
      <w:pPr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  <w14:textFill>
          <w14:solidFill>
            <w14:srgbClr w14:val="4F81BD"/>
          </w14:solidFill>
        </w14:textFill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  <w14:textFill>
          <w14:solidFill>
            <w14:srgbClr w14:val="4F81BD"/>
          </w14:solidFill>
        </w14:textFill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 xml:space="preserve">pg. </w: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begin"/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instrText xml:space="preserve"> PAGE    \* MERGEFORMAT </w:instrTex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>2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7E4759D"/>
    <w:multiLevelType w:val="multilevel"/>
    <w:tmpl w:val="07E4759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96" w:hanging="240"/>
      </w:pPr>
      <w:rPr>
        <w:rFonts w:ascii="Times New Roman" w:hAnsi="Times New Roman" w:eastAsia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2F9D6929"/>
    <w:multiLevelType w:val="multilevel"/>
    <w:tmpl w:val="2F9D6929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">
    <w:nsid w:val="0B240ACB"/>
    <w:multiLevelType w:val="multilevel"/>
    <w:tmpl w:val="0B240ACB"/>
    <w:lvl w:ilvl="0">
      <w:start w:val="4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3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7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4"/>
      </w:numPr>
      <w:contextualSpacing/>
    </w:pPr>
  </w:style>
  <w:style w:type="paragraph" w:styleId="26">
    <w:name w:val="List Bullet 2"/>
    <w:basedOn w:val="0"/>
    <w:pPr>
      <w:numPr>
        <w:ilvl w:val="0"/>
        <w:numId w:val="5"/>
      </w:numPr>
      <w:contextualSpacing/>
    </w:pPr>
  </w:style>
  <w:style w:type="paragraph" w:styleId="27">
    <w:name w:val="List Bullet 3"/>
    <w:basedOn w:val="0"/>
    <w:pPr>
      <w:numPr>
        <w:ilvl w:val="0"/>
        <w:numId w:val="6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7"/>
      </w:numPr>
      <w:contextualSpacing/>
    </w:pPr>
  </w:style>
  <w:style w:type="paragraph" w:styleId="32">
    <w:name w:val="List Number 2"/>
    <w:basedOn w:val="0"/>
    <w:pPr>
      <w:numPr>
        <w:ilvl w:val="0"/>
        <w:numId w:val="8"/>
      </w:numPr>
      <w:contextualSpacing/>
    </w:pPr>
  </w:style>
  <w:style w:type="paragraph" w:styleId="33">
    <w:name w:val="List Number 3"/>
    <w:basedOn w:val="0"/>
    <w:pPr>
      <w:numPr>
        <w:ilvl w:val="0"/>
        <w:numId w:val="9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paragraph" w:customStyle="1" w:styleId="39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"/>
    <w:basedOn w:val="10"/>
    <w:rPr>
      <w:i/>
      <w:iCs/>
      <w:color w:val="808080"/>
    </w:rPr>
  </w:style>
  <w:style w:type="character" w:customStyle="1" w:styleId="44">
    <w:name w:val="Intense Emphasis"/>
    <w:basedOn w:val="10"/>
    <w:rPr>
      <w:b/>
      <w:bCs/>
      <w:i/>
      <w:iCs/>
      <w:color w:val="4F81BD"/>
    </w:rPr>
  </w:style>
  <w:style w:type="character" w:customStyle="1" w:styleId="45">
    <w:name w:val="Subtle Reference"/>
    <w:basedOn w:val="10"/>
    <w:rPr>
      <w:caps w:val="0"/>
      <w:smallCaps/>
      <w:color w:val="C0504D"/>
      <w:u w:val="single"/>
    </w:rPr>
  </w:style>
  <w:style w:type="character" w:customStyle="1" w:styleId="46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"/>
    <w:basedOn w:val="10"/>
    <w:rPr>
      <w:b/>
      <w:bCs/>
      <w:caps w:val="0"/>
      <w:smallCaps/>
      <w:spacing w:val="5"/>
    </w:rPr>
  </w:style>
  <w:style w:type="paragraph" w:customStyle="1" w:styleId="48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6</Pages>
  <Words>640</Words>
  <Characters>3775</Characters>
  <Lines>154</Lines>
  <Paragraphs>90</Paragraphs>
  <CharactersWithSpaces>5829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7</cp:revision>
  <cp:lastPrinted>2025-10-15T00:45:00Z</cp:lastPrinted>
  <dcterms:created xsi:type="dcterms:W3CDTF">2025-10-10T16:05:00Z</dcterms:created>
  <dcterms:modified xsi:type="dcterms:W3CDTF">2025-10-25T02:18:35Z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