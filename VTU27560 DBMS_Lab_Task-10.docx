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14"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15"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298" distR="114298" simplePos="0" relativeHeight="13"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3;&#10;mso-position-horizontal:absolute;&#10;mso-position-vertical:absolute;&#10;mso-wrap-distance-left:8.999863pt;&#10;mso-wrap-distance-right:8.999863pt;&#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rPr>
          <w:lang w:val="en-US"/>
        </w:rPr>
      </w:pPr>
      <w:r>
        <w:rPr>
          <w:lang w:val="en-US"/>
        </w:rPr>
        <w:t>SUMMER SEMESTER -SS2526</w:t>
      </w:r>
    </w:p>
    <w:p>
      <w:r>
        <w:br/>
        <w:t>Course Code</w:t>
        <w:tab/>
        <w:t>: 10211CS207</w:t>
      </w:r>
    </w:p>
    <w:p>
      <w:r>
        <w:t>Course Name</w:t>
        <w:tab/>
        <w:t>: Database Management Systems</w:t>
      </w:r>
    </w:p>
    <w:p>
      <w:r>
        <w:t>Slot No</w:t>
        <w:tab/>
        <w:t xml:space="preserve">: </w:t>
      </w:r>
      <w:r>
        <w:rPr>
          <w:lang w:val="en-US"/>
        </w:rPr>
        <w:t>S1L4</w:t>
      </w:r>
      <w:r>
        <w:br/>
      </w:r>
    </w:p>
    <w:p>
      <w:pPr>
        <w:pStyle w:val="38"/>
      </w:pPr>
      <w:r>
        <w:t xml:space="preserve">DBMS </w:t>
      </w:r>
      <w:r>
        <w:rPr>
          <w:lang w:val="en-US"/>
        </w:rPr>
        <w:t>TASK - 10</w:t>
      </w:r>
      <w:r>
        <w:t xml:space="preserve"> REPORT</w:t>
      </w:r>
    </w:p>
    <w:p>
      <w:r>
        <w:rPr>
          <w:sz w:val="28"/>
          <w:szCs w:val="24"/>
        </w:rPr>
        <w:t>Title:</w:t>
      </w:r>
      <w:r>
        <w:rPr>
          <w:sz w:val="28"/>
          <w:szCs w:val="24"/>
          <w:lang w:val="en-US"/>
        </w:rPr>
        <w:t xml:space="preserve"> Normalizing databases using functional dependencies upto Third Normal Form</w:t>
      </w:r>
      <w:r>
        <w:br/>
      </w: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lang w:val="en-US"/>
              </w:rPr>
            </w:pPr>
            <w:r>
              <w:rPr>
                <w:lang w:val="en-US"/>
              </w:rPr>
              <w:t>VTU2</w:t>
            </w:r>
            <w:r>
              <w:rPr>
                <w:lang w:val="en-US"/>
              </w:rPr>
              <w:t>7560</w:t>
            </w:r>
          </w:p>
        </w:tc>
        <w:tc>
          <w:tcPr>
            <w:tcW w:w="2468" w:type="dxa"/>
            <w:vAlign w:val="bottom"/>
          </w:tcPr>
          <w:p>
            <w:pPr>
              <w:spacing w:after="0" w:line="240" w:lineRule="auto"/>
              <w:rPr>
                <w:lang w:val="en-US"/>
              </w:rPr>
            </w:pPr>
            <w:r>
              <w:rPr>
                <w:lang w:val="en-US"/>
              </w:rPr>
              <w:t>24UECS0</w:t>
            </w:r>
            <w:r>
              <w:rPr>
                <w:lang w:val="en-US"/>
              </w:rPr>
              <w:t>211</w:t>
            </w:r>
          </w:p>
        </w:tc>
        <w:tc>
          <w:tcPr>
            <w:tcW w:w="4809" w:type="dxa"/>
            <w:vAlign w:val="bottom"/>
          </w:tcPr>
          <w:p>
            <w:pPr>
              <w:spacing w:after="0" w:line="240" w:lineRule="auto"/>
              <w:rPr>
                <w:lang w:val="en-US"/>
              </w:rPr>
            </w:pPr>
            <w:r>
              <w:rPr>
                <w:lang w:val="en-US"/>
              </w:rPr>
              <w:t xml:space="preserve">M.V.Pavan Dheeraj Reddy </w:t>
            </w:r>
            <w:bookmarkStart w:id="0" w:name="_GoBack"/>
            <w:bookmarkEnd w:id="0"/>
          </w:p>
        </w:tc>
      </w:tr>
    </w:tbl>
    <w:p>
      <w:r>
        <w:br/>
      </w:r>
    </w:p>
    <w:p>
      <w:r>
        <w:br/>
      </w:r>
    </w:p>
    <w:p>
      <w:r>
        <w:br w:type="page"/>
      </w:r>
    </w:p>
    <w:p>
      <w:pPr>
        <w:jc w:val="center"/>
        <w:rPr>
          <w:rFonts w:ascii="Times New Roman" w:cs="Times New Roman" w:hAnsi="Times New Roman"/>
          <w:b/>
          <w:sz w:val="24"/>
          <w:szCs w:val="24"/>
        </w:rPr>
      </w:pPr>
      <w:r>
        <w:rPr>
          <w:rFonts w:ascii="Times New Roman" w:cs="Times New Roman" w:hAnsi="Times New Roman"/>
          <w:b/>
          <w:sz w:val="24"/>
          <w:szCs w:val="24"/>
        </w:rPr>
        <w:t>Task 10</w:t>
      </w:r>
    </w:p>
    <w:p>
      <w:pPr>
        <w:jc w:val="center"/>
        <w:rPr>
          <w:rFonts w:ascii="Times New Roman" w:cs="Times New Roman" w:hAnsi="Times New Roman"/>
          <w:b/>
          <w:sz w:val="24"/>
          <w:szCs w:val="24"/>
        </w:rPr>
      </w:pPr>
      <w:r>
        <w:rPr>
          <w:rFonts w:ascii="Times New Roman" w:cs="Times New Roman" w:hAnsi="Times New Roman"/>
          <w:b/>
          <w:sz w:val="24"/>
          <w:szCs w:val="24"/>
        </w:rPr>
        <w:t>Normalizing</w:t>
      </w:r>
      <w:r>
        <w:rPr>
          <w:rFonts w:ascii="Times New Roman" w:cs="Times New Roman" w:hAnsi="Times New Roman"/>
          <w:b/>
          <w:spacing w:val="-2"/>
          <w:sz w:val="24"/>
          <w:szCs w:val="24"/>
        </w:rPr>
        <w:t xml:space="preserve"> </w:t>
      </w:r>
      <w:r>
        <w:rPr>
          <w:rFonts w:ascii="Times New Roman" w:cs="Times New Roman" w:hAnsi="Times New Roman"/>
          <w:b/>
          <w:sz w:val="24"/>
          <w:szCs w:val="24"/>
        </w:rPr>
        <w:t>databases using</w:t>
      </w:r>
      <w:r>
        <w:rPr>
          <w:rFonts w:ascii="Times New Roman" w:cs="Times New Roman" w:hAnsi="Times New Roman"/>
          <w:b/>
          <w:spacing w:val="-1"/>
          <w:sz w:val="24"/>
          <w:szCs w:val="24"/>
        </w:rPr>
        <w:t xml:space="preserve"> </w:t>
      </w:r>
      <w:r>
        <w:rPr>
          <w:rFonts w:ascii="Times New Roman" w:cs="Times New Roman" w:hAnsi="Times New Roman"/>
          <w:b/>
          <w:sz w:val="24"/>
          <w:szCs w:val="24"/>
        </w:rPr>
        <w:t>functional</w:t>
      </w:r>
      <w:r>
        <w:rPr>
          <w:rFonts w:ascii="Times New Roman" w:cs="Times New Roman" w:hAnsi="Times New Roman"/>
          <w:b/>
          <w:spacing w:val="-4"/>
          <w:sz w:val="24"/>
          <w:szCs w:val="24"/>
        </w:rPr>
        <w:t xml:space="preserve"> </w:t>
      </w:r>
      <w:r>
        <w:rPr>
          <w:rFonts w:ascii="Times New Roman" w:cs="Times New Roman" w:hAnsi="Times New Roman"/>
          <w:b/>
          <w:sz w:val="24"/>
          <w:szCs w:val="24"/>
        </w:rPr>
        <w:t>dependencies upto Third Normal Form</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eastAsia="Times" w:cs="Times New Roman" w:hAnsi="Times New Roman"/>
          <w:b/>
          <w:color w:val="000000"/>
          <w:sz w:val="24"/>
          <w:szCs w:val="24"/>
        </w:rPr>
        <w:t>Aim:</w:t>
      </w:r>
      <w:r>
        <w:rPr>
          <w:rFonts w:ascii="Times New Roman" w:eastAsia="Times" w:cs="Times New Roman" w:hAnsi="Times New Roman"/>
          <w:color w:val="000000"/>
          <w:sz w:val="24"/>
          <w:szCs w:val="24"/>
        </w:rPr>
        <w:t xml:space="preserve"> To normalize the below relation and create the simplified table with suitable constraint.</w:t>
      </w:r>
    </w:p>
    <w:p>
      <w:pPr>
        <w:jc w:val="both"/>
        <w:rPr>
          <w:rFonts w:ascii="Times New Roman" w:cs="Times New Roman" w:hAnsi="Times New Roman"/>
          <w:sz w:val="24"/>
          <w:szCs w:val="24"/>
        </w:rPr>
      </w:pPr>
      <w:r>
        <w:rPr>
          <w:rFonts w:ascii="Times New Roman" w:cs="Times New Roman" w:hAnsi="Times New Roman"/>
          <w:sz w:val="24"/>
          <w:szCs w:val="24"/>
        </w:rPr>
        <w:t>CricketBoard(BoardID, Name, Address, Contact_No,  TeamID, TName,</w:t>
        <w:tab/>
        <w:t>Coach,</w:t>
        <w:tab/>
        <w:t>Captain, PlayerID, PFName, PLName, Age, PDateofBirth, PlayingRole, email, contact_no, Batting, Bowling, MatchID, Match_Date, Time1, Result, GroundID, GName, Location, Capacity, UmpireID, UFName, ULName, UAge, UDateofBirth, Country, Uemail, Ucontact_no).</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Apply</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functional</w:t>
      </w:r>
      <w:r>
        <w:rPr>
          <w:rFonts w:ascii="Times New Roman" w:cs="Times New Roman" w:hAnsi="Times New Roman"/>
          <w:spacing w:val="-3"/>
          <w:sz w:val="24"/>
          <w:szCs w:val="24"/>
        </w:rPr>
        <w:t xml:space="preserve"> </w:t>
      </w:r>
      <w:r>
        <w:rPr>
          <w:rFonts w:ascii="Times New Roman" w:cs="Times New Roman" w:hAnsi="Times New Roman"/>
          <w:sz w:val="24"/>
          <w:szCs w:val="24"/>
        </w:rPr>
        <w:t>dependency,</w:t>
      </w:r>
      <w:r>
        <w:rPr>
          <w:rFonts w:ascii="Times New Roman" w:cs="Times New Roman" w:hAnsi="Times New Roman"/>
          <w:spacing w:val="-2"/>
          <w:sz w:val="24"/>
          <w:szCs w:val="24"/>
        </w:rPr>
        <w:t xml:space="preserve"> </w:t>
      </w:r>
      <w:r>
        <w:rPr>
          <w:rFonts w:ascii="Times New Roman" w:cs="Times New Roman" w:hAnsi="Times New Roman"/>
          <w:sz w:val="24"/>
          <w:szCs w:val="24"/>
        </w:rPr>
        <w:t>normalize</w:t>
      </w:r>
      <w:r>
        <w:rPr>
          <w:rFonts w:ascii="Times New Roman" w:cs="Times New Roman" w:hAnsi="Times New Roman"/>
          <w:spacing w:val="2"/>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1NF</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relations</w:t>
      </w:r>
      <w:r>
        <w:rPr>
          <w:rFonts w:ascii="Times New Roman" w:cs="Times New Roman" w:hAnsi="Times New Roman"/>
          <w:spacing w:val="-1"/>
          <w:sz w:val="24"/>
          <w:szCs w:val="24"/>
        </w:rPr>
        <w:t xml:space="preserve"> </w:t>
      </w:r>
      <w:r>
        <w:rPr>
          <w:rFonts w:ascii="Times New Roman" w:cs="Times New Roman" w:hAnsi="Times New Roman"/>
          <w:sz w:val="24"/>
          <w:szCs w:val="24"/>
        </w:rPr>
        <w:t>using</w:t>
      </w:r>
      <w:r>
        <w:rPr>
          <w:rFonts w:ascii="Times New Roman" w:cs="Times New Roman" w:hAnsi="Times New Roman"/>
          <w:spacing w:val="-2"/>
          <w:sz w:val="24"/>
          <w:szCs w:val="24"/>
        </w:rPr>
        <w:t xml:space="preserve"> </w:t>
      </w:r>
      <w:r>
        <w:rPr>
          <w:rFonts w:ascii="Times New Roman" w:cs="Times New Roman" w:hAnsi="Times New Roman"/>
          <w:sz w:val="24"/>
          <w:szCs w:val="24"/>
        </w:rPr>
        <w:t>FD+</w:t>
      </w:r>
      <w:r>
        <w:rPr>
          <w:rFonts w:ascii="Times New Roman" w:cs="Times New Roman" w:hAnsi="Times New Roman"/>
          <w:spacing w:val="-2"/>
          <w:sz w:val="24"/>
          <w:szCs w:val="24"/>
        </w:rPr>
        <w:t xml:space="preserve"> </w:t>
      </w:r>
      <w:r>
        <w:rPr>
          <w:rFonts w:ascii="Times New Roman" w:cs="Times New Roman" w:hAnsi="Times New Roman"/>
          <w:sz w:val="24"/>
          <w:szCs w:val="24"/>
        </w:rPr>
        <w:t>and</w:t>
      </w:r>
      <w:r>
        <w:rPr>
          <w:rFonts w:ascii="Times New Roman" w:cs="Times New Roman" w:hAnsi="Times New Roman"/>
          <w:spacing w:val="-2"/>
          <w:sz w:val="24"/>
          <w:szCs w:val="24"/>
        </w:rPr>
        <w:t xml:space="preserve"> </w:t>
      </w:r>
      <w:r>
        <w:rPr>
          <w:rFonts w:ascii="Times New Roman" w:cs="Times New Roman" w:hAnsi="Times New Roman"/>
          <w:sz w:val="24"/>
          <w:szCs w:val="24"/>
        </w:rPr>
        <w:t>α+.</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Find</w:t>
      </w:r>
      <w:r>
        <w:rPr>
          <w:rFonts w:ascii="Times New Roman" w:cs="Times New Roman" w:hAnsi="Times New Roman"/>
          <w:spacing w:val="2"/>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minimal</w:t>
      </w:r>
      <w:r>
        <w:rPr>
          <w:rFonts w:ascii="Times New Roman" w:cs="Times New Roman" w:hAnsi="Times New Roman"/>
          <w:spacing w:val="-4"/>
          <w:sz w:val="24"/>
          <w:szCs w:val="24"/>
        </w:rPr>
        <w:t xml:space="preserve"> </w:t>
      </w:r>
      <w:r>
        <w:rPr>
          <w:rFonts w:ascii="Times New Roman" w:cs="Times New Roman" w:hAnsi="Times New Roman"/>
          <w:sz w:val="24"/>
          <w:szCs w:val="24"/>
        </w:rPr>
        <w:t>cover,</w:t>
      </w:r>
      <w:r>
        <w:rPr>
          <w:rFonts w:ascii="Times New Roman" w:cs="Times New Roman" w:hAnsi="Times New Roman"/>
          <w:spacing w:val="-2"/>
          <w:sz w:val="24"/>
          <w:szCs w:val="24"/>
        </w:rPr>
        <w:t xml:space="preserve"> </w:t>
      </w:r>
      <w:r>
        <w:rPr>
          <w:rFonts w:ascii="Times New Roman" w:cs="Times New Roman" w:hAnsi="Times New Roman"/>
          <w:sz w:val="24"/>
          <w:szCs w:val="24"/>
        </w:rPr>
        <w:t>canonical cover.</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2NF,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2"/>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4"/>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3NF,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3"/>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jc w:val="both"/>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Procedure:</w:t>
      </w:r>
    </w:p>
    <w:p>
      <w:pPr>
        <w:jc w:val="both"/>
        <w:rPr>
          <w:rFonts w:ascii="Times New Roman" w:cs="Times New Roman" w:hAnsi="Times New Roman"/>
          <w:sz w:val="24"/>
          <w:szCs w:val="24"/>
        </w:rPr>
      </w:pPr>
      <w:r>
        <w:rPr>
          <w:rFonts w:ascii="Times New Roman" w:cs="Times New Roman" w:hAnsi="Times New Roman"/>
          <w:sz w:val="24"/>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rPr>
          <w:rFonts w:ascii="Times New Roman" w:cs="Times New Roman" w:hAnsi="Times New Roman"/>
          <w:sz w:val="24"/>
          <w:szCs w:val="24"/>
        </w:rPr>
      </w:pPr>
      <w:r>
        <w:rPr>
          <w:rFonts w:ascii="Times New Roman" w:cs="Times New Roman" w:hAnsi="Times New Roman"/>
          <w:b/>
          <w:sz w:val="24"/>
          <w:szCs w:val="24"/>
        </w:rPr>
        <w:t>Functional Dependency:</w:t>
        <w:br/>
      </w:r>
    </w:p>
    <w:p>
      <w:pPr>
        <w:spacing w:after="0"/>
        <w:rPr>
          <w:rFonts w:ascii="Times New Roman" w:cs="Times New Roman" w:hAnsi="Times New Roman"/>
          <w:sz w:val="24"/>
          <w:szCs w:val="24"/>
        </w:rPr>
      </w:pPr>
      <w:r>
        <w:rPr>
          <w:rFonts w:ascii="Times New Roman" w:cs="Times New Roman" w:hAnsi="Times New Roman"/>
          <w:sz w:val="24"/>
          <w:szCs w:val="24"/>
        </w:rPr>
        <w:t>BoardID → Name, Address, Contact_No</w:t>
      </w:r>
    </w:p>
    <w:p>
      <w:pPr>
        <w:spacing w:after="0"/>
        <w:rPr>
          <w:rFonts w:ascii="Times New Roman" w:cs="Times New Roman" w:hAnsi="Times New Roman"/>
          <w:sz w:val="24"/>
          <w:szCs w:val="24"/>
        </w:rPr>
      </w:pPr>
      <w:r>
        <w:rPr>
          <w:rFonts w:ascii="Times New Roman" w:cs="Times New Roman" w:hAnsi="Times New Roman"/>
          <w:sz w:val="24"/>
          <w:szCs w:val="24"/>
        </w:rPr>
        <w:t>TeamID → TName, Coach, Captain</w:t>
      </w:r>
    </w:p>
    <w:p>
      <w:pPr>
        <w:spacing w:after="0"/>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spacing w:after="0"/>
        <w:rPr>
          <w:rFonts w:ascii="Times New Roman" w:cs="Times New Roman" w:hAnsi="Times New Roman"/>
          <w:sz w:val="24"/>
          <w:szCs w:val="24"/>
        </w:rPr>
      </w:pPr>
      <w:r>
        <w:rPr>
          <w:rFonts w:ascii="Times New Roman" w:cs="Times New Roman" w:hAnsi="Times New Roman"/>
          <w:sz w:val="24"/>
          <w:szCs w:val="24"/>
        </w:rPr>
        <w:t>GroundID → GName, Location, Capacity</w:t>
      </w:r>
    </w:p>
    <w:p>
      <w:pPr>
        <w:spacing w:after="0"/>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spacing w:after="0"/>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Now, we can create simplified tables:</w:t>
      </w:r>
    </w:p>
    <w:p>
      <w:pPr>
        <w:spacing w:after="0"/>
        <w:rPr>
          <w:rFonts w:ascii="Times New Roman" w:cs="Times New Roman" w:hAnsi="Times New Roman"/>
          <w:sz w:val="24"/>
          <w:szCs w:val="24"/>
        </w:rPr>
      </w:pPr>
      <w:r>
        <w:rPr>
          <w:rFonts w:ascii="Times New Roman" w:cs="Times New Roman" w:hAnsi="Times New Roman"/>
          <w:sz w:val="24"/>
          <w:szCs w:val="24"/>
        </w:rPr>
        <w:t>CricketBoard (BoardID [PK], Name, Address, Contact_No)</w:t>
      </w:r>
    </w:p>
    <w:p>
      <w:pPr>
        <w:spacing w:after="0"/>
        <w:rPr>
          <w:rFonts w:ascii="Times New Roman" w:cs="Times New Roman" w:hAnsi="Times New Roman"/>
          <w:sz w:val="24"/>
          <w:szCs w:val="24"/>
        </w:rPr>
      </w:pPr>
      <w:r>
        <w:rPr>
          <w:rFonts w:ascii="Times New Roman" w:cs="Times New Roman" w:hAnsi="Times New Roman"/>
          <w:sz w:val="24"/>
          <w:szCs w:val="24"/>
        </w:rPr>
        <w:t>CricketTeam (TeamID [PK], TName, Coach, Captain)</w:t>
      </w:r>
    </w:p>
    <w:p>
      <w:pPr>
        <w:spacing w:after="0"/>
        <w:rPr>
          <w:rFonts w:ascii="Times New Roman" w:cs="Times New Roman" w:hAnsi="Times New Roman"/>
          <w:sz w:val="24"/>
          <w:szCs w:val="24"/>
        </w:rPr>
      </w:pPr>
      <w:r>
        <w:rPr>
          <w:rFonts w:ascii="Times New Roman" w:cs="Times New Roman" w:hAnsi="Times New Roman"/>
          <w:sz w:val="24"/>
          <w:szCs w:val="24"/>
        </w:rPr>
        <w:t>CricketPlayer (PlayerID [PK], TeamID [FK], PFName, PLName, Age, PDateofBirth, PlayingRole, 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CricketMatch (MatchID [PK], TeamID [FK], Match_Date, Time1, Result, GroundID [FK])</w:t>
      </w:r>
    </w:p>
    <w:p>
      <w:pPr>
        <w:spacing w:after="0"/>
        <w:rPr>
          <w:rFonts w:ascii="Times New Roman" w:cs="Times New Roman" w:hAnsi="Times New Roman"/>
          <w:sz w:val="24"/>
          <w:szCs w:val="24"/>
        </w:rPr>
      </w:pPr>
      <w:r>
        <w:rPr>
          <w:rFonts w:ascii="Times New Roman" w:cs="Times New Roman" w:hAnsi="Times New Roman"/>
          <w:sz w:val="24"/>
          <w:szCs w:val="24"/>
        </w:rPr>
        <w:t>CricketGround (GroundID [PK], GName, Location, Capacity)</w:t>
      </w:r>
    </w:p>
    <w:p>
      <w:pPr>
        <w:rPr>
          <w:rFonts w:ascii="Times New Roman" w:cs="Times New Roman" w:hAnsi="Times New Roman"/>
          <w:sz w:val="24"/>
          <w:szCs w:val="24"/>
        </w:rPr>
      </w:pPr>
      <w:r>
        <w:rPr>
          <w:rFonts w:ascii="Times New Roman" w:cs="Times New Roman" w:hAnsi="Times New Roman"/>
          <w:sz w:val="24"/>
          <w:szCs w:val="24"/>
        </w:rPr>
        <w:t>CricketUmpire (UmpireID [PK], UFName, ULName, UAge, UDateofBirth, Country, Uemail, Ucontact_no)</w:t>
      </w:r>
    </w:p>
    <w:p>
      <w:pPr>
        <w:rPr>
          <w:rFonts w:ascii="Times New Roman" w:cs="Times New Roman" w:hAnsi="Times New Roman"/>
          <w:sz w:val="24"/>
          <w:szCs w:val="24"/>
        </w:rPr>
      </w:pPr>
      <w:r>
        <w:rPr>
          <w:rFonts w:ascii="Times New Roman" w:cs="Times New Roman" w:hAnsi="Times New Roman"/>
          <w:sz w:val="24"/>
          <w:szCs w:val="24"/>
        </w:rPr>
        <w:t xml:space="preserve">In these tables, [PK] denotes the primary key, [FK] denotes the foreign key, and suitable constraints should be added to maintain data integrity.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Create tables for all non-prime attributes using α+</w:t>
      </w:r>
    </w:p>
    <w:p>
      <w:pPr>
        <w:spacing w:after="0"/>
        <w:jc w:val="both"/>
        <w:rPr>
          <w:rFonts w:ascii="Times New Roman" w:cs="Times New Roman" w:hAnsi="Times New Roman"/>
          <w:sz w:val="24"/>
          <w:szCs w:val="24"/>
        </w:rPr>
      </w:pPr>
      <w:r>
        <w:rPr>
          <w:rFonts w:ascii="Times New Roman" w:cs="Times New Roman" w:hAnsi="Times New Roman"/>
          <w:sz w:val="24"/>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CricketBoard Table: BoardID (PK),  Name, Address, Contact_No</w:t>
      </w:r>
    </w:p>
    <w:p>
      <w:pPr>
        <w:spacing w:after="0"/>
        <w:rPr>
          <w:rFonts w:ascii="Times New Roman" w:cs="Times New Roman" w:hAnsi="Times New Roman"/>
          <w:sz w:val="24"/>
          <w:szCs w:val="24"/>
        </w:rPr>
      </w:pPr>
      <w:r>
        <w:rPr>
          <w:rFonts w:ascii="Times New Roman" w:cs="Times New Roman" w:hAnsi="Times New Roman"/>
          <w:sz w:val="24"/>
          <w:szCs w:val="24"/>
        </w:rPr>
        <w:t>Team Table: TeamID (PK), TName, Coach, Captain</w:t>
      </w:r>
    </w:p>
    <w:p>
      <w:pPr>
        <w:spacing w:after="0"/>
        <w:rPr>
          <w:rFonts w:ascii="Times New Roman" w:cs="Times New Roman" w:hAnsi="Times New Roman"/>
          <w:sz w:val="24"/>
          <w:szCs w:val="24"/>
        </w:rPr>
      </w:pPr>
      <w:r>
        <w:rPr>
          <w:rFonts w:ascii="Times New Roman" w:cs="Times New Roman" w:hAnsi="Times New Roman"/>
          <w:sz w:val="24"/>
          <w:szCs w:val="24"/>
        </w:rPr>
        <w:t xml:space="preserve">Player Table: PlayerID (PK), TeamID (FK), PFName, PLName, Age, PDateofBirth, PlayingRole, </w:t>
      </w:r>
    </w:p>
    <w:p>
      <w:pPr>
        <w:spacing w:after="0"/>
        <w:rPr>
          <w:rFonts w:ascii="Times New Roman" w:cs="Times New Roman" w:hAnsi="Times New Roman"/>
          <w:sz w:val="24"/>
          <w:szCs w:val="24"/>
        </w:rPr>
      </w:pPr>
      <w:r>
        <w:rPr>
          <w:rFonts w:ascii="Times New Roman" w:cs="Times New Roman" w:hAnsi="Times New Roman"/>
          <w:sz w:val="24"/>
          <w:szCs w:val="24"/>
        </w:rPr>
        <w:t>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Match Table: MatchID (PK), TeamID (FK), Match_Date, Time1, Result</w:t>
      </w:r>
    </w:p>
    <w:p>
      <w:pPr>
        <w:spacing w:after="0"/>
        <w:rPr>
          <w:rFonts w:ascii="Times New Roman" w:cs="Times New Roman" w:hAnsi="Times New Roman"/>
          <w:sz w:val="24"/>
          <w:szCs w:val="24"/>
        </w:rPr>
      </w:pPr>
      <w:r>
        <w:rPr>
          <w:rFonts w:ascii="Times New Roman" w:cs="Times New Roman" w:hAnsi="Times New Roman"/>
          <w:sz w:val="24"/>
          <w:szCs w:val="24"/>
        </w:rPr>
        <w:t>Ground Table: GroundID (PK), GName, Location, Capacity</w:t>
      </w:r>
    </w:p>
    <w:p>
      <w:pPr>
        <w:spacing w:after="0"/>
        <w:rPr>
          <w:rFonts w:ascii="Times New Roman" w:cs="Times New Roman" w:hAnsi="Times New Roman"/>
          <w:sz w:val="24"/>
          <w:szCs w:val="24"/>
        </w:rPr>
      </w:pPr>
      <w:r>
        <w:rPr>
          <w:rFonts w:ascii="Times New Roman" w:cs="Times New Roman" w:hAnsi="Times New Roman"/>
          <w:sz w:val="24"/>
          <w:szCs w:val="24"/>
        </w:rPr>
        <w:t>Umpire Table: UmpireID (PK), UFName, ULName, UAge, UDateofBirth, Country, Uemail, Ucontact_no</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Create additional tables to represent transitive dependencies.</w:t>
      </w:r>
    </w:p>
    <w:p>
      <w:pPr>
        <w:jc w:val="both"/>
        <w:rPr>
          <w:rFonts w:ascii="Times New Roman" w:cs="Times New Roman" w:hAnsi="Times New Roman"/>
          <w:sz w:val="24"/>
          <w:szCs w:val="24"/>
        </w:rPr>
      </w:pPr>
      <w:r>
        <w:rPr>
          <w:rFonts w:ascii="Times New Roman" w:cs="Times New Roman" w:hAnsi="Times New Roman"/>
          <w:sz w:val="24"/>
          <w:szCs w:val="24"/>
        </w:rPr>
        <w:t>Already addressed transitive dependencies in previous normalization steps by introducing the MatchVenue table for the transitive dependency between MatchID and GroundID through the Result attribute.</w:t>
      </w:r>
    </w:p>
    <w:p>
      <w:pPr>
        <w:rPr>
          <w:rFonts w:ascii="Times New Roman" w:cs="Times New Roman" w:hAnsi="Times New Roman"/>
          <w:sz w:val="24"/>
          <w:szCs w:val="24"/>
        </w:rPr>
      </w:pPr>
      <w:r>
        <w:rPr>
          <w:rFonts w:ascii="Times New Roman" w:cs="Times New Roman" w:hAnsi="Times New Roman"/>
          <w:sz w:val="24"/>
          <w:szCs w:val="24"/>
        </w:rPr>
        <w:t>MatchVenue Table: MatchID (PK, FK), GroundID (FK)</w:t>
      </w:r>
    </w:p>
    <w:p>
      <w:pPr>
        <w:rPr>
          <w:rFonts w:ascii="Times New Roman" w:cs="Times New Roman" w:hAnsi="Times New Roman"/>
          <w:b/>
          <w:sz w:val="24"/>
          <w:szCs w:val="24"/>
        </w:rPr>
      </w:pPr>
      <w:r>
        <w:rPr>
          <w:rFonts w:ascii="Times New Roman" w:cs="Times New Roman" w:hAnsi="Times New Roman"/>
          <w:b/>
          <w:sz w:val="24"/>
          <w:szCs w:val="24"/>
        </w:rPr>
        <w:t>First Normal Form:</w:t>
      </w:r>
    </w:p>
    <w:p>
      <w:pPr>
        <w:rPr>
          <w:rFonts w:ascii="Times New Roman" w:cs="Times New Roman" w:hAnsi="Times New Roman"/>
          <w:sz w:val="24"/>
          <w:szCs w:val="24"/>
        </w:rPr>
      </w:pPr>
      <w:r>
        <w:rPr>
          <w:rFonts w:ascii="Times New Roman" w:cs="Times New Roman" w:hAnsi="Times New Roman"/>
          <w:sz w:val="24"/>
          <w:szCs w:val="24"/>
        </w:rPr>
        <w:t xml:space="preserve">The given relation into the First Normal Form (1NF), to need to ensure that each attribute (column) contains atomic (indivisible) values, and there are no repeating groups or arrays. </w:t>
      </w:r>
    </w:p>
    <w:p>
      <w:pPr>
        <w:rPr>
          <w:rFonts w:ascii="Times New Roman" w:cs="Times New Roman" w:hAnsi="Times New Roman"/>
          <w:sz w:val="24"/>
          <w:szCs w:val="24"/>
        </w:rPr>
      </w:pPr>
      <w:r>
        <w:rPr>
          <w:rFonts w:ascii="Times New Roman" w:cs="Times New Roman" w:hAnsi="Times New Roman"/>
          <w:sz w:val="24"/>
          <w:szCs w:val="24"/>
        </w:rPr>
        <w:t>Based on the provided relation, it appears that each attribute already contains atomic values, so there are no repeating groups to eliminate.</w:t>
      </w:r>
    </w:p>
    <w:p>
      <w:pPr>
        <w:rPr>
          <w:rFonts w:ascii="Times New Roman" w:cs="Times New Roman" w:hAnsi="Times New Roman"/>
          <w:b/>
          <w:sz w:val="24"/>
          <w:szCs w:val="24"/>
        </w:rPr>
      </w:pPr>
      <w:r>
        <w:rPr>
          <w:rFonts w:ascii="Times New Roman" w:cs="Times New Roman" w:hAnsi="Times New Roman"/>
          <w:b/>
          <w:sz w:val="24"/>
          <w:szCs w:val="24"/>
        </w:rPr>
        <w:t>Second Normal Form:</w:t>
      </w:r>
    </w:p>
    <w:p>
      <w:pPr>
        <w:rPr>
          <w:rFonts w:ascii="Times New Roman" w:cs="Times New Roman" w:hAnsi="Times New Roman"/>
          <w:sz w:val="24"/>
          <w:szCs w:val="24"/>
        </w:rPr>
      </w:pPr>
      <w:r>
        <w:rPr>
          <w:rFonts w:ascii="Times New Roman" w:cs="Times New Roman" w:hAnsi="Times New Roman"/>
          <w:sz w:val="24"/>
          <w:szCs w:val="24"/>
        </w:rPr>
        <w:t>To determine whether the given relation is in the Second Normal Form (2NF), we need to check two conditions:</w:t>
      </w:r>
    </w:p>
    <w:p>
      <w:pPr>
        <w:rPr>
          <w:rFonts w:ascii="Times New Roman" w:cs="Times New Roman" w:hAnsi="Times New Roman"/>
          <w:sz w:val="24"/>
          <w:szCs w:val="24"/>
        </w:rPr>
      </w:pPr>
      <w:r>
        <w:rPr>
          <w:rFonts w:ascii="Times New Roman" w:cs="Times New Roman" w:hAnsi="Times New Roman"/>
          <w:sz w:val="24"/>
          <w:szCs w:val="24"/>
        </w:rPr>
        <w:t>The relation must already be in 1NF (First Normal Form).</w:t>
      </w:r>
    </w:p>
    <w:p>
      <w:pPr>
        <w:rPr>
          <w:rFonts w:ascii="Times New Roman" w:cs="Times New Roman" w:hAnsi="Times New Roman"/>
          <w:sz w:val="24"/>
          <w:szCs w:val="24"/>
        </w:rPr>
      </w:pPr>
      <w:r>
        <w:rPr>
          <w:rFonts w:ascii="Times New Roman" w:cs="Times New Roman" w:hAnsi="Times New Roman"/>
          <w:sz w:val="24"/>
          <w:szCs w:val="24"/>
        </w:rPr>
        <w:t>All non-prime attributes (attributes not part of any candidate key) must be fully functionally dependent on the entire primary key.</w:t>
      </w:r>
    </w:p>
    <w:p>
      <w:pPr>
        <w:rPr>
          <w:rFonts w:ascii="Times New Roman" w:cs="Times New Roman" w:hAnsi="Times New Roman"/>
          <w:sz w:val="24"/>
          <w:szCs w:val="24"/>
        </w:rPr>
      </w:pPr>
      <w:r>
        <w:rPr>
          <w:rFonts w:ascii="Times New Roman" w:cs="Times New Roman" w:hAnsi="Times New Roman"/>
          <w:sz w:val="24"/>
          <w:szCs w:val="24"/>
        </w:rPr>
        <w:t>First, let's identify the potential candidate key(s) from the given relation based on functional dependencies:</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It appears that the potential candidate keys could be:</w:t>
      </w:r>
    </w:p>
    <w:p>
      <w:pPr>
        <w:pStyle w:val="40"/>
        <w:widowControl w:val="0"/>
        <w:numPr>
          <w:ilvl w:val="0"/>
          <w:numId w:val="2"/>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BoardID</w:t>
      </w:r>
    </w:p>
    <w:p>
      <w:pPr>
        <w:pStyle w:val="40"/>
        <w:widowControl w:val="0"/>
        <w:numPr>
          <w:ilvl w:val="0"/>
          <w:numId w:val="2"/>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TeamID</w:t>
      </w:r>
    </w:p>
    <w:p>
      <w:pPr>
        <w:pStyle w:val="40"/>
        <w:widowControl w:val="0"/>
        <w:numPr>
          <w:ilvl w:val="0"/>
          <w:numId w:val="2"/>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PlayerID</w:t>
      </w:r>
    </w:p>
    <w:p>
      <w:pPr>
        <w:pStyle w:val="40"/>
        <w:widowControl w:val="0"/>
        <w:numPr>
          <w:ilvl w:val="0"/>
          <w:numId w:val="2"/>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MatchID</w:t>
      </w:r>
    </w:p>
    <w:p>
      <w:pPr>
        <w:pStyle w:val="40"/>
        <w:widowControl w:val="0"/>
        <w:numPr>
          <w:ilvl w:val="0"/>
          <w:numId w:val="2"/>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UmpireID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Next, we need to check if all non-prime attributes are fully functionally dependent on their respective candidate key(s).</w:t>
      </w:r>
    </w:p>
    <w:p>
      <w:pPr>
        <w:rPr>
          <w:rFonts w:ascii="Times New Roman" w:cs="Times New Roman" w:hAnsi="Times New Roman"/>
          <w:b/>
          <w:sz w:val="24"/>
          <w:szCs w:val="24"/>
        </w:rPr>
      </w:pPr>
      <w:r>
        <w:rPr>
          <w:rFonts w:ascii="Times New Roman" w:cs="Times New Roman" w:hAnsi="Times New Roman"/>
          <w:b/>
          <w:sz w:val="24"/>
          <w:szCs w:val="24"/>
        </w:rPr>
        <w:t>Third Normal Form:</w:t>
      </w:r>
    </w:p>
    <w:p>
      <w:pPr>
        <w:rPr>
          <w:rFonts w:ascii="Times New Roman" w:cs="Times New Roman" w:hAnsi="Times New Roman"/>
          <w:sz w:val="24"/>
          <w:szCs w:val="24"/>
        </w:rPr>
      </w:pPr>
      <w:r>
        <w:rPr>
          <w:rFonts w:ascii="Times New Roman" w:cs="Times New Roman" w:hAnsi="Times New Roman"/>
          <w:sz w:val="24"/>
          <w:szCs w:val="24"/>
        </w:rPr>
        <w:t>To determine whether the given relation is in the Third Normal Form (3NF), need to check two conditions:</w:t>
      </w:r>
    </w:p>
    <w:p>
      <w:pPr>
        <w:pStyle w:val="40"/>
        <w:widowControl w:val="0"/>
        <w:numPr>
          <w:ilvl w:val="0"/>
          <w:numId w:val="3"/>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The relation must already be in the Second Normal Form (2NF).</w:t>
      </w:r>
    </w:p>
    <w:p>
      <w:pPr>
        <w:pStyle w:val="40"/>
        <w:widowControl w:val="0"/>
        <w:numPr>
          <w:ilvl w:val="0"/>
          <w:numId w:val="3"/>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There should be no transitive dependencies between non-prime attributes and candidate keys.</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The given relation satisfies the conditions of the Second Normal Form (2NF). Now, let's check for transitive dependencies:</w:t>
      </w:r>
    </w:p>
    <w:p>
      <w:pPr>
        <w:rPr>
          <w:rFonts w:ascii="Times New Roman" w:cs="Times New Roman" w:hAnsi="Times New Roman"/>
          <w:sz w:val="24"/>
          <w:szCs w:val="24"/>
        </w:rPr>
      </w:pPr>
      <w:r>
        <w:rPr>
          <w:rFonts w:ascii="Times New Roman" w:cs="Times New Roman" w:hAnsi="Times New Roman"/>
          <w:sz w:val="24"/>
          <w:szCs w:val="24"/>
        </w:rPr>
        <w:t>Now, let's analyze each functional dependency and check for transitive dependencies:</w:t>
      </w:r>
    </w:p>
    <w:p>
      <w:pPr>
        <w:rPr>
          <w:rFonts w:ascii="Times New Roman" w:cs="Times New Roman" w:hAnsi="Times New Roman"/>
          <w:sz w:val="24"/>
          <w:szCs w:val="24"/>
        </w:rPr>
      </w:pPr>
      <w:r>
        <w:rPr>
          <w:rFonts w:ascii="Times New Roman" w:cs="Times New Roman" w:hAnsi="Times New Roman"/>
          <w:sz w:val="24"/>
          <w:szCs w:val="24"/>
        </w:rPr>
        <w:t>BoardID → Name, Address, Contact_No</w:t>
      </w:r>
    </w:p>
    <w:p>
      <w:pPr>
        <w:spacing w:after="0"/>
        <w:rPr>
          <w:rFonts w:ascii="Times New Roman" w:cs="Times New Roman" w:hAnsi="Times New Roman"/>
          <w:sz w:val="24"/>
          <w:szCs w:val="24"/>
        </w:rPr>
      </w:pPr>
      <w:r>
        <w:rPr>
          <w:rFonts w:ascii="Times New Roman" w:cs="Times New Roman" w:hAnsi="Times New Roman"/>
          <w:sz w:val="24"/>
          <w:szCs w:val="24"/>
        </w:rPr>
        <w:t>There are no transitive dependencies in this case, as Name, Address, and Contact_No are directly dependent on BoardID.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TeamID → TName, Coach, Captain</w:t>
      </w:r>
    </w:p>
    <w:p>
      <w:pPr>
        <w:spacing w:after="0"/>
        <w:rPr>
          <w:rFonts w:ascii="Times New Roman" w:cs="Times New Roman" w:hAnsi="Times New Roman"/>
          <w:sz w:val="24"/>
          <w:szCs w:val="24"/>
        </w:rPr>
      </w:pPr>
      <w:r>
        <w:rPr>
          <w:rFonts w:ascii="Times New Roman" w:cs="Times New Roman" w:hAnsi="Times New Roman"/>
          <w:sz w:val="24"/>
          <w:szCs w:val="24"/>
        </w:rPr>
        <w:t>There are no transitive dependencies here either, as TName, Coach, and Captain are directly dependent on TeamID.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rPr>
          <w:rFonts w:ascii="Times New Roman" w:cs="Times New Roman" w:hAnsi="Times New Roman"/>
          <w:sz w:val="24"/>
          <w:szCs w:val="24"/>
        </w:rPr>
      </w:pPr>
      <w:r>
        <w:rPr>
          <w:rFonts w:ascii="Times New Roman" w:cs="Times New Roman" w:hAnsi="Times New Roman"/>
          <w:sz w:val="24"/>
          <w:szCs w:val="24"/>
        </w:rPr>
        <w:t>There are no transitive dependencies for PlayerID, as all the mentioned attributes are directly dependent on PlayerID.</w:t>
      </w:r>
    </w:p>
    <w:p>
      <w:pPr>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spacing w:after="0"/>
        <w:rPr>
          <w:rFonts w:ascii="Times New Roman" w:cs="Times New Roman" w:hAnsi="Times New Roman"/>
          <w:sz w:val="24"/>
          <w:szCs w:val="24"/>
        </w:rPr>
      </w:pPr>
      <w:r>
        <w:rPr>
          <w:rFonts w:ascii="Times New Roman" w:cs="Times New Roman" w:hAnsi="Times New Roman"/>
          <w:sz w:val="24"/>
          <w:szCs w:val="24"/>
        </w:rPr>
        <w:t>There is a transitive dependency between MatchID and GroundID through the Result attribute. To resolve this, we create a new table called MatchVenue:</w:t>
      </w:r>
    </w:p>
    <w:p>
      <w:pPr>
        <w:rPr>
          <w:rFonts w:ascii="Times New Roman" w:cs="Times New Roman" w:hAnsi="Times New Roman"/>
          <w:sz w:val="24"/>
          <w:szCs w:val="24"/>
        </w:rPr>
      </w:pPr>
      <w:r>
        <w:rPr>
          <w:rFonts w:ascii="Times New Roman" w:cs="Times New Roman" w:hAnsi="Times New Roman"/>
          <w:sz w:val="24"/>
          <w:szCs w:val="24"/>
        </w:rPr>
        <w:t>MatchVenue (MatchID [PK], GroundID [FK])</w:t>
      </w:r>
    </w:p>
    <w:p>
      <w:pPr>
        <w:rPr>
          <w:rFonts w:ascii="Times New Roman" w:cs="Times New Roman" w:hAnsi="Times New Roman"/>
          <w:sz w:val="24"/>
          <w:szCs w:val="24"/>
        </w:rPr>
      </w:pPr>
      <w:r>
        <w:rPr>
          <w:rFonts w:ascii="Times New Roman" w:cs="Times New Roman" w:hAnsi="Times New Roman"/>
          <w:sz w:val="24"/>
          <w:szCs w:val="24"/>
        </w:rPr>
        <w:t>GroundID → GName, Location, Capacity</w:t>
      </w:r>
    </w:p>
    <w:p>
      <w:pPr>
        <w:rPr>
          <w:rFonts w:ascii="Times New Roman" w:cs="Times New Roman" w:hAnsi="Times New Roman"/>
          <w:sz w:val="24"/>
          <w:szCs w:val="24"/>
        </w:rPr>
      </w:pPr>
      <w:r>
        <w:rPr>
          <w:rFonts w:ascii="Times New Roman" w:cs="Times New Roman" w:hAnsi="Times New Roman"/>
          <w:sz w:val="24"/>
          <w:szCs w:val="24"/>
        </w:rPr>
        <w:t>There are no transitive dependencies for GroundID, as GName, Location, and Capacity are directly dependent on GroundID.</w:t>
      </w:r>
    </w:p>
    <w:p>
      <w:pPr>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rPr>
          <w:rFonts w:ascii="Times New Roman" w:cs="Times New Roman" w:hAnsi="Times New Roman"/>
          <w:sz w:val="24"/>
          <w:szCs w:val="24"/>
        </w:rPr>
      </w:pPr>
      <w:r>
        <w:rPr>
          <w:rFonts w:ascii="Times New Roman" w:cs="Times New Roman" w:hAnsi="Times New Roman"/>
          <w:sz w:val="24"/>
          <w:szCs w:val="24"/>
        </w:rPr>
        <w:t>There are no transitive dependencies for UmpireID, as UFName, ULName, UAge, UDateofBirth, Country, Uemail, and Ucontact_no are directly dependent on UmpireID.</w:t>
      </w:r>
    </w:p>
    <w:p>
      <w:pPr>
        <w:rPr>
          <w:rFonts w:ascii="Times New Roman" w:cs="Times New Roman" w:hAnsi="Times New Roman"/>
          <w:sz w:val="24"/>
          <w:szCs w:val="24"/>
        </w:rPr>
      </w:pPr>
      <w:r>
        <w:rPr>
          <w:rFonts w:ascii="Times New Roman" w:cs="Times New Roman" w:hAnsi="Times New Roman"/>
          <w:sz w:val="24"/>
          <w:szCs w:val="24"/>
        </w:rPr>
        <w:t>With the introduction of the MatchVenue table to resolve the transitive dependency, the relation now satisfies the conditions of the Third Normal Form (3NF).</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Result: </w:t>
      </w:r>
    </w:p>
    <w:p>
      <w:pPr>
        <w:jc w:val="both"/>
      </w:pPr>
      <w:r>
        <w:rPr>
          <w:rFonts w:ascii="Times New Roman" w:eastAsia="Times" w:cs="Times New Roman" w:hAnsi="Times New Roman"/>
          <w:color w:val="000000"/>
          <w:sz w:val="24"/>
          <w:szCs w:val="24"/>
        </w:rPr>
        <w:t>Thus the normalization of the given relation is created the simplified tables with suitable constraint successfully.</w:t>
      </w:r>
    </w:p>
    <w:p>
      <w:pPr>
        <w:rPr>
          <w:rFonts w:ascii="Times New Roman" w:cs="Times New Roman" w:hAnsi="Times New Roman"/>
          <w:sz w:val="28"/>
          <w:szCs w:val="28"/>
        </w:rPr>
      </w:pP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2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20007A87" w:usb1="80000000" w:usb2="00000008" w:usb3="00000000" w:csb0="000001FF" w:csb1="00000000"/>
  </w:font>
  <w:font w:name="Times">
    <w:altName w:val="Times New Roman"/>
    <w:panose1 w:val="02020603050405020304"/>
    <w:charset w:val="00"/>
    <w:family w:val="roman"/>
    <w:pitch w:val="variable"/>
    <w:sig w:usb0="00000000" w:usb1="00000000"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2000019F" w:csb1="00000000"/>
  </w:font>
  <w:font w:name="ＭＳ 明朝">
    <w:altName w:val="SimSun"/>
    <w:panose1 w:val="00000000000000000000"/>
    <w:charset w:val="86"/>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400001FF" w:csb1="FFFF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0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14:textFill>
          <w14:solidFill>
            <w14:srgbClr w14:val="4F81BD"/>
          </w14:solidFill>
        </w14:textFill>
      </w:rPr>
      <mc:AlternateContent>
        <mc:Choice Requires="wps">
          <w:drawing>
            <wp:anchor distT="0" distB="0" distL="114298" distR="114298" simplePos="0" relativeHeight="16"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16;&#10;mso-position-horizontal:center;&#10;mso-position-horizontal-relative:page;&#10;mso-position-vertical:center;&#10;mso-position-vertical-relative:page;&#10;mso-wrap-distance-left:8.999863pt;&#10;mso-wrap-distance-right:8.999863pt;">
              <v:stroke color="#948B54"/>
            </v:rect>
          </w:pict>
        </mc:Fallback>
      </mc:AlternateContent>
    </w:r>
    <w:r>
      <w:rPr>
        <w:color w:val="4F81BD"/>
        <w14:textFill>
          <w14:solidFill>
            <w14:srgbClr w14:val="4F81BD"/>
          </w14:solidFill>
        </w14:textFill>
      </w:rPr>
      <w:t xml:space="preserve"> </w:t>
    </w:r>
    <w:r>
      <w:rPr>
        <w:rFonts w:ascii="Calibri" w:eastAsia="ＭＳ ゴシック" w:cs="Times New Roman" w:hAnsi="Calibri"/>
        <w:color w:val="4F81BD"/>
        <w:sz w:val="20"/>
        <w:szCs w:val="20"/>
        <w14:textFill>
          <w14:solidFill>
            <w14:srgbClr w14:val="4F81BD"/>
          </w14:solidFill>
        </w14:textFill>
      </w:rPr>
      <w:t xml:space="preserve">pg. </w:t>
    </w:r>
    <w:r>
      <w:rPr>
        <w:color w:val="4F81BD"/>
        <w:sz w:val="20"/>
        <w:szCs w:val="20"/>
        <w14:textFill>
          <w14:solidFill>
            <w14:srgbClr w14:val="4F81BD"/>
          </w14:solidFill>
        </w14:textFill>
      </w:rPr>
      <w:fldChar w:fldCharType="begin"/>
    </w:r>
    <w:r>
      <w:rPr>
        <w:color w:val="4F81BD"/>
        <w:sz w:val="20"/>
        <w:szCs w:val="20"/>
        <w14:textFill>
          <w14:solidFill>
            <w14:srgbClr w14:val="4F81BD"/>
          </w14:solidFill>
        </w14:textFill>
      </w:rPr>
      <w:instrText xml:space="preserve"> PAGE    \* MERGEFORMAT </w:instrText>
    </w:r>
    <w:r>
      <w:rPr>
        <w:color w:val="4F81BD"/>
        <w:sz w:val="20"/>
        <w:szCs w:val="20"/>
        <w14:textFill>
          <w14:solidFill>
            <w14:srgbClr w14:val="4F81BD"/>
          </w14:solidFill>
        </w14:textFill>
      </w:rPr>
      <w:fldChar w:fldCharType="separate"/>
    </w:r>
    <w:r>
      <w:rPr>
        <w:rFonts w:ascii="Calibri" w:eastAsia="ＭＳ ゴシック" w:cs="Times New Roman" w:hAnsi="Calibri"/>
        <w:color w:val="4F81BD"/>
        <w:sz w:val="20"/>
        <w:szCs w:val="20"/>
        <w14:textFill>
          <w14:solidFill>
            <w14:srgbClr w14:val="4F81BD"/>
          </w14:solidFill>
        </w14:textFill>
      </w:rPr>
      <w:t>2</w:t>
    </w:r>
    <w:r>
      <w:rPr>
        <w:rFonts w:ascii="Calibri" w:eastAsia="ＭＳ ゴシック" w:cs="Times New Roman" w:hAnsi="Calibri"/>
        <w:color w:val="4F81BD"/>
        <w:sz w:val="20"/>
        <w:szCs w:val="20"/>
        <w14:textFill>
          <w14:solidFill>
            <w14:srgbClr w14:val="4F81BD"/>
          </w14:solidFill>
        </w14:textFil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46E44F8"/>
    <w:multiLevelType w:val="multilevel"/>
    <w:tmpl w:val="546E44F8"/>
    <w:lvl w:ilvl="0">
      <w:start w:val="1"/>
      <w:numFmt w:val="lowerLetter"/>
      <w:lvlRestart w:val="0"/>
      <w:lvlText w:val="%1)"/>
      <w:lvlJc w:val="left"/>
      <w:pPr>
        <w:tabs>
          <w:tab w:val="num" w:pos="0"/>
        </w:tabs>
        <w:ind w:left="720" w:hanging="360"/>
      </w:pPr>
      <w:rPr>
        <w:rFonts w:hint="default"/>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A045F7A"/>
    <w:multiLevelType w:val="multilevel"/>
    <w:tmpl w:val="0A045F7A"/>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633E012F"/>
    <w:multiLevelType w:val="multilevel"/>
    <w:tmpl w:val="633E012F"/>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4">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5">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6">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7">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8">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76092"/>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5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5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4"/>
      </w:numPr>
      <w:contextualSpacing/>
    </w:pPr>
  </w:style>
  <w:style w:type="paragraph" w:styleId="26">
    <w:name w:val="List Bullet 2"/>
    <w:basedOn w:val="0"/>
    <w:pPr>
      <w:numPr>
        <w:ilvl w:val="0"/>
        <w:numId w:val="5"/>
      </w:numPr>
      <w:contextualSpacing/>
    </w:pPr>
  </w:style>
  <w:style w:type="paragraph" w:styleId="27">
    <w:name w:val="List Bullet 3"/>
    <w:basedOn w:val="0"/>
    <w:pPr>
      <w:numPr>
        <w:ilvl w:val="0"/>
        <w:numId w:val="6"/>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7"/>
      </w:numPr>
      <w:contextualSpacing/>
    </w:pPr>
  </w:style>
  <w:style w:type="paragraph" w:styleId="32">
    <w:name w:val="List Number 2"/>
    <w:basedOn w:val="0"/>
    <w:pPr>
      <w:numPr>
        <w:ilvl w:val="0"/>
        <w:numId w:val="8"/>
      </w:numPr>
      <w:contextualSpacing/>
    </w:pPr>
  </w:style>
  <w:style w:type="paragraph" w:styleId="33">
    <w:name w:val="List Number 3"/>
    <w:basedOn w:val="0"/>
    <w:pPr>
      <w:numPr>
        <w:ilvl w:val="0"/>
        <w:numId w:val="9"/>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75E"/>
      <w:spacing w:val="5"/>
      <w:kern w:val="28"/>
      <w:sz w:val="52"/>
      <w:szCs w:val="52"/>
    </w:rPr>
  </w:style>
  <w:style w:type="paragraph" w:customStyle="1" w:styleId="39">
    <w:name w:val="No Spacing"/>
    <w:pPr>
      <w:spacing w:after="0" w:line="240" w:lineRule="auto"/>
    </w:pPr>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
    <w:basedOn w:val="10"/>
    <w:rPr>
      <w:i/>
      <w:iCs/>
      <w:color w:val="808080"/>
    </w:rPr>
  </w:style>
  <w:style w:type="character" w:customStyle="1" w:styleId="44">
    <w:name w:val="Intense Emphasis"/>
    <w:basedOn w:val="10"/>
    <w:rPr>
      <w:b/>
      <w:bCs/>
      <w:i/>
      <w:iCs/>
      <w:color w:val="4F81BD"/>
    </w:rPr>
  </w:style>
  <w:style w:type="character" w:customStyle="1" w:styleId="45">
    <w:name w:val="Subtle Reference"/>
    <w:basedOn w:val="10"/>
    <w:rPr>
      <w:caps w:val="0"/>
      <w:smallCaps/>
      <w:color w:val="C0504D"/>
      <w:u w:val="single"/>
    </w:rPr>
  </w:style>
  <w:style w:type="character" w:customStyle="1" w:styleId="46">
    <w:name w:val="Intense Reference"/>
    <w:basedOn w:val="10"/>
    <w:rPr>
      <w:b/>
      <w:bCs/>
      <w:caps w:val="0"/>
      <w:smallCaps/>
      <w:color w:val="C0504D"/>
      <w:spacing w:val="5"/>
      <w:u w:val="single"/>
    </w:rPr>
  </w:style>
  <w:style w:type="character" w:customStyle="1" w:styleId="47">
    <w:name w:val="Book Title"/>
    <w:basedOn w:val="10"/>
    <w:rPr>
      <w:b/>
      <w:bCs/>
      <w:caps w:val="0"/>
      <w:smallCaps/>
      <w:spacing w:val="5"/>
    </w:rPr>
  </w:style>
  <w:style w:type="paragraph" w:customStyle="1" w:styleId="48">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7</Pages>
  <Words>927</Words>
  <Characters>5723</Characters>
  <Lines>174</Lines>
  <Paragraphs>96</Paragraphs>
  <CharactersWithSpaces>6572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7</cp:revision>
  <cp:lastPrinted>2025-10-15T00:45:00Z</cp:lastPrinted>
  <dcterms:created xsi:type="dcterms:W3CDTF">2025-10-10T16:05:00Z</dcterms:created>
  <dcterms:modified xsi:type="dcterms:W3CDTF">2025-10-25T02:29:49Z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1033-12.2.0.23131</vt:lpwstr>
  </property>
  <property fmtid="{D5CDD505-2E9C-101B-9397-08002B2CF9AE}" pid="3" name="ICV">
    <vt:lpwstr>154D125535B24DB5966CB5D7280E580F_13</vt:lpwstr>
  </property>
</Properties>
</file>